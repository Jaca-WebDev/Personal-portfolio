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  <w:gridCol w:w="1440"/>
      </w:tblGrid>
      <w:tr w14:paraId="55BA18AD">
        <w:trPr>
          <w:jc w:val="center"/>
        </w:trPr>
        <w:tc>
          <w:tcPr>
            <w:tcW w:w="532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8B1B6FC">
            <w:pPr>
              <w:spacing w:after="0"/>
            </w:pPr>
            <w:r>
              <w:rPr>
                <w:rFonts w:ascii="Aptos Display" w:hAnsi="Aptos Display"/>
                <w:b/>
                <w:sz w:val="42"/>
              </w:rPr>
              <w:t>JESSE CHARLES-AGU</w:t>
            </w:r>
          </w:p>
          <w:p w14:paraId="5CC7A78C">
            <w:pPr>
              <w:spacing w:before="0" w:after="20"/>
            </w:pPr>
            <w:r>
              <w:rPr>
                <w:b/>
                <w:sz w:val="21"/>
              </w:rPr>
              <w:t>Computer Scientist | Software Engineer</w:t>
            </w:r>
          </w:p>
          <w:p w14:paraId="348F7127">
            <w:pPr>
              <w:spacing w:before="0" w:after="0"/>
            </w:pPr>
            <w:r>
              <w:rPr>
                <w:sz w:val="17"/>
              </w:rPr>
              <w:t>Nigeria  |  +234 907 151 2874  |  charlesagujesse@gmail.com</w:t>
            </w:r>
          </w:p>
        </w:tc>
        <w:tc>
          <w:tcPr>
            <w:tcW w:w="532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6496CDD">
            <w:pPr>
              <w:jc w:val="right"/>
            </w:pPr>
            <w:r>
              <w:drawing>
                <wp:inline distT="0" distB="0" distL="114300" distR="114300">
                  <wp:extent cx="804545" cy="804545"/>
                  <wp:effectExtent l="0" t="0" r="8255" b="825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62D0B1">
      <w:pPr>
        <w:pBdr>
          <w:bottom w:val="single" w:color="auto" w:sz="6" w:space="2"/>
        </w:pBdr>
        <w:spacing w:before="50" w:after="20"/>
      </w:pPr>
      <w:r>
        <w:rPr>
          <w:b/>
          <w:sz w:val="17"/>
        </w:rPr>
        <w:t>PROFESSIONAL SUMMARY</w:t>
      </w:r>
    </w:p>
    <w:p w14:paraId="6739070A">
      <w:pPr>
        <w:spacing w:after="0" w:before="0" w:line="228" w:lineRule="auto"/>
      </w:pPr>
      <w:r>
        <w:rPr>
          <w:sz w:val="16"/>
        </w:rPr>
        <w:t>Computer scientist and software engineer with experience building production web applications, database-backed systems, biometric software and intelligent computing solutions. Hands-on experience with full-stack development, authentication, payments, relational databases, role-based access control and production deployment, with a growing focus on building technology products and infrastructure.</w:t>
      </w:r>
    </w:p>
    <w:p w14:paraId="5713F098">
      <w:pPr>
        <w:pBdr>
          <w:bottom w:val="single" w:color="auto" w:sz="6" w:space="2"/>
        </w:pBdr>
        <w:spacing w:before="50" w:after="20"/>
      </w:pPr>
      <w:r>
        <w:rPr>
          <w:b/>
          <w:sz w:val="17"/>
        </w:rPr>
        <w:t>TECHNICAL SKILLS</w:t>
      </w:r>
    </w:p>
    <w:p w14:paraId="51C09EB7">
      <w:pPr>
        <w:spacing w:after="0" w:before="0" w:line="228" w:lineRule="auto"/>
      </w:pPr>
      <w:r>
        <w:rPr>
          <w:b/>
          <w:sz w:val="16"/>
        </w:rPr>
        <w:t xml:space="preserve">Languages: </w:t>
      </w:r>
      <w:r>
        <w:rPr>
          <w:sz w:val="16"/>
        </w:rPr>
        <w:t xml:space="preserve">JavaScript, Python, Java, C++  |  </w:t>
      </w:r>
      <w:r>
        <w:rPr>
          <w:b/>
          <w:sz w:val="16"/>
        </w:rPr>
        <w:t xml:space="preserve">Web: </w:t>
      </w:r>
      <w:r>
        <w:rPr>
          <w:sz w:val="16"/>
        </w:rPr>
        <w:t xml:space="preserve">Next.js, React.js, Node.js, HTML  |  </w:t>
      </w:r>
      <w:r>
        <w:rPr>
          <w:b/>
          <w:sz w:val="16"/>
        </w:rPr>
        <w:t xml:space="preserve">Data: </w:t>
      </w:r>
      <w:r>
        <w:rPr>
          <w:sz w:val="16"/>
        </w:rPr>
        <w:t xml:space="preserve">PostgreSQL, MySQL, JDBC  |  </w:t>
      </w:r>
      <w:r>
        <w:rPr>
          <w:b/>
          <w:sz w:val="16"/>
        </w:rPr>
        <w:t xml:space="preserve">Tools &amp; Platforms: </w:t>
      </w:r>
      <w:r>
        <w:rPr>
          <w:sz w:val="16"/>
        </w:rPr>
        <w:t>Git, GitHub, Docker, Vercel</w:t>
      </w:r>
    </w:p>
    <w:p w14:paraId="387B1F2B">
      <w:pPr>
        <w:pBdr>
          <w:bottom w:val="single" w:color="auto" w:sz="6" w:space="2"/>
        </w:pBdr>
        <w:spacing w:before="50" w:after="20"/>
      </w:pPr>
      <w:r>
        <w:rPr>
          <w:b/>
          <w:sz w:val="17"/>
        </w:rPr>
        <w:t>EXPERIENCE</w:t>
      </w:r>
    </w:p>
    <w:p>
      <w:pPr>
        <w:pStyle w:val="34"/>
        <w:keepNext w:val="0"/>
        <w:keepLines w:val="0"/>
        <w:widowControl/>
        <w:suppressLineNumbers w:val="0"/>
        <w:spacing w:before="0" w:beforeAutospacing="1" w:after="0" w:afterAutospacing="1" w:line="228" w:lineRule="auto"/>
        <w:ind w:left="0" w:right="0"/>
        <w:rPr>
          <w:rFonts w:hint="default"/>
          <w:lang w:val="en-US"/>
        </w:rPr>
      </w:pPr>
      <w:r>
        <w:rPr>
          <w:b/>
          <w:sz w:val="17"/>
        </w:rPr>
        <w:t>Backend Developer Intern - CoinCircuit</w:t>
      </w:r>
      <w:r>
        <w:rPr>
          <w:i/>
          <w:sz w:val="17"/>
        </w:rPr>
        <w:t xml:space="preserve">  |  Jul 2025 - Sep 2025</w:t>
      </w:r>
    </w:p>
    <w:p>
      <w:pPr>
        <w:pStyle w:val="34"/>
        <w:keepNext w:val="0"/>
        <w:keepLines w:val="0"/>
        <w:widowControl/>
        <w:suppressLineNumbers w:val="0"/>
        <w:spacing w:before="0" w:beforeAutospacing="1" w:after="0" w:afterAutospacing="1" w:line="228" w:lineRule="auto"/>
        <w:ind w:left="0" w:right="0"/>
      </w:pPr>
      <w:r>
        <w:rPr>
          <w:sz w:val="16"/>
        </w:rPr>
        <w:t>• Contributed to backend API functionality supporting account-linking checks, checkout sessions, transaction history and service integrations.</w:t>
        <w:br/>
      </w:r>
      <w:r>
        <w:rPr>
          <w:sz w:val="16"/>
        </w:rPr>
        <w:t>• Worked on backend integration supporting the company’s AI Telegram Bot and RabbitMQ integration with local service configuration using Docker Compose.</w:t>
        <w:br/>
      </w:r>
      <w:r>
        <w:rPr>
          <w:sz w:val="16"/>
        </w:rPr>
        <w:t>• Used Git-based development workflows while contributing to the backend codebase.</w:t>
      </w:r>
    </w:p>
    <w:p w14:paraId="22CC1D00">
      <w:pPr>
        <w:pStyle w:val="34"/>
        <w:keepNext w:val="0"/>
        <w:keepLines w:val="0"/>
        <w:widowControl/>
        <w:suppressLineNumbers w:val="0"/>
        <w:spacing w:before="0" w:beforeAutospacing="1" w:after="0" w:afterAutospacing="1" w:line="228" w:lineRule="auto"/>
        <w:ind w:left="0" w:right="0"/>
        <w:rPr>
          <w:rFonts w:hint="default"/>
          <w:lang w:val="en-US"/>
        </w:rPr>
      </w:pPr>
      <w:r>
        <w:rPr>
          <w:b/>
          <w:sz w:val="16"/>
        </w:rPr>
        <w:t>Software Engineer / Full-Stack Developer - MOSICH</w:t>
      </w:r>
      <w:r>
        <w:rPr>
          <w:i/>
          <w:sz w:val="16"/>
        </w:rPr>
        <w:t xml:space="preserve">  |  Production E-commerce Platform</w:t>
      </w:r>
      <w:r>
        <w:rPr>
          <w:rFonts w:hint="default"/>
          <w:i/>
          <w:sz w:val="16"/>
          <w:lang w:val="en-US"/>
        </w:rPr>
        <w:t xml:space="preserve">. </w:t>
      </w:r>
      <w:r>
        <w:rPr>
          <w:b/>
          <w:bCs/>
          <w:sz w:val="16"/>
          <w:szCs w:val="18"/>
        </w:rPr>
        <w:t>Website:</w:t>
      </w:r>
      <w:r>
        <w:rPr>
          <w:sz w:val="16"/>
          <w:szCs w:val="18"/>
        </w:rPr>
        <w:t> </w:t>
      </w:r>
      <w:r>
        <w:rPr>
          <w:sz w:val="16"/>
          <w:szCs w:val="18"/>
        </w:rPr>
        <w:fldChar w:fldCharType="begin"/>
      </w:r>
      <w:r>
        <w:rPr>
          <w:sz w:val="16"/>
          <w:szCs w:val="18"/>
        </w:rPr>
        <w:instrText xml:space="preserve"> HYPERLINK "https://www.mosichng.com" </w:instrText>
      </w:r>
      <w:r>
        <w:rPr>
          <w:sz w:val="16"/>
          <w:szCs w:val="18"/>
        </w:rPr>
        <w:fldChar w:fldCharType="separate"/>
      </w:r>
      <w:r>
        <w:rPr>
          <w:rStyle w:val="20"/>
          <w:sz w:val="16"/>
          <w:szCs w:val="18"/>
        </w:rPr>
        <w:t>www.mosichng.com</w:t>
      </w:r>
      <w:r>
        <w:rPr>
          <w:sz w:val="16"/>
          <w:szCs w:val="18"/>
        </w:rPr>
        <w:fldChar w:fldCharType="end"/>
      </w:r>
    </w:p>
    <w:p w14:paraId="6B23925A">
      <w:pPr>
        <w:pStyle w:val="34"/>
        <w:keepNext w:val="0"/>
        <w:keepLines w:val="0"/>
        <w:widowControl/>
        <w:suppressLineNumbers w:val="0"/>
        <w:spacing w:before="0" w:beforeAutospacing="1" w:after="0" w:afterAutospacing="1" w:line="228" w:lineRule="auto"/>
        <w:ind w:left="0" w:right="0"/>
      </w:pPr>
      <w:r>
        <w:rPr>
          <w:b/>
          <w:sz w:val="16"/>
        </w:rPr>
        <w:t>•</w:t>
      </w:r>
      <w:r>
        <w:rPr>
          <w:sz w:val="16"/>
          <w:szCs w:val="18"/>
        </w:rPr>
        <w:t>Designed and developed a production e-commerce platform for a women’s fashion brand using Next.js, TypeScript, PostgreSQL/Neon, Clerk, Paystack, and Vercel.</w:t>
      </w:r>
      <w:r>
        <w:rPr>
          <w:sz w:val="16"/>
          <w:szCs w:val="18"/>
        </w:rPr>
        <w:br w:type="textWrapping"/>
      </w:r>
      <w:r>
        <w:rPr>
          <w:sz w:val="16"/>
          <w:szCs w:val="18"/>
        </w:rPr>
        <w:t>• Built customer and administrative functionality including product discovery and search, collections, wishlists, authentication, role-based access control, checkout, order management, and shipping workflows.</w:t>
      </w:r>
      <w:r>
        <w:rPr>
          <w:sz w:val="16"/>
          <w:szCs w:val="18"/>
        </w:rPr>
        <w:br w:type="textWrapping"/>
      </w:r>
      <w:r>
        <w:rPr>
          <w:sz w:val="16"/>
          <w:szCs w:val="18"/>
        </w:rPr>
        <w:t>• Integrated Paystack for secure online payment processing and implemented database-backed commerce and order flows with server-side payment validation.</w:t>
      </w:r>
      <w:r>
        <w:rPr>
          <w:sz w:val="16"/>
          <w:szCs w:val="18"/>
        </w:rPr>
        <w:br w:type="textWrapping"/>
      </w:r>
      <w:r>
        <w:rPr>
          <w:sz w:val="16"/>
          <w:szCs w:val="18"/>
        </w:rPr>
        <w:t>• Developed responsive storefront experiences and production features including product filtering, size selection, breadcrumbs, search functionality, and customer account flows.</w:t>
      </w:r>
      <w:r>
        <w:rPr>
          <w:sz w:val="16"/>
          <w:szCs w:val="18"/>
        </w:rPr>
        <w:br w:type="textWrapping"/>
      </w:r>
      <w:r>
        <w:rPr>
          <w:sz w:val="16"/>
          <w:szCs w:val="18"/>
        </w:rPr>
        <w:t>• Deployed and maintained the application in production on Vercel with a custom domain</w:t>
      </w:r>
      <w:r>
        <w:rPr>
          <w:sz w:val="16"/>
        </w:rPr>
        <w:t>.</w:t>
      </w:r>
    </w:p>
    <w:p w14:paraId="773FACF1">
      <w:pPr>
        <w:pStyle w:val="34"/>
        <w:keepNext w:val="0"/>
        <w:keepLines w:val="0"/>
        <w:widowControl/>
        <w:suppressLineNumbers w:val="0"/>
        <w:spacing w:before="50" w:beforeAutospacing="1" w:after="20" w:afterAutospacing="1"/>
        <w:ind w:left="0" w:right="0"/>
      </w:pPr>
      <w:r>
        <w:rPr>
          <w:b/>
          <w:sz w:val="17"/>
        </w:rPr>
        <w:t>SELECTED PROJECTS</w:t>
      </w:r>
    </w:p>
    <w:p w14:paraId="7143C37A">
      <w:pPr>
        <w:spacing w:before="0" w:after="0" w:line="228" w:lineRule="auto"/>
      </w:pPr>
      <w:r>
        <w:rPr>
          <w:b/>
          <w:sz w:val="16"/>
        </w:rPr>
        <w:t>EcoStream - Project Creator</w:t>
      </w:r>
      <w:r>
        <w:rPr>
          <w:i/>
          <w:sz w:val="16"/>
        </w:rPr>
        <w:t xml:space="preserve">  |  Pan-Atlantic University | Jul 2026</w:t>
      </w:r>
    </w:p>
    <w:p w14:paraId="3D133A8A">
      <w:pPr>
        <w:spacing w:after="0" w:before="0" w:line="228" w:lineRule="auto"/>
        <w:ind w:left="202" w:hanging="158"/>
      </w:pPr>
      <w:r>
        <w:rPr>
          <w:b/>
          <w:sz w:val="16"/>
        </w:rPr>
        <w:t xml:space="preserve">• </w:t>
      </w:r>
      <w:r>
        <w:rPr>
          <w:sz w:val="16"/>
        </w:rPr>
        <w:t>Architected a real-time monitoring system combining browser APIs with CO2Signal integration to generate intelligent video-quality recommendations.</w:t>
      </w:r>
    </w:p>
    <w:p w14:paraId="300DA5A5">
      <w:pPr>
        <w:spacing w:after="0" w:before="0" w:line="228" w:lineRule="auto"/>
        <w:ind w:left="202" w:hanging="158"/>
      </w:pPr>
      <w:r>
        <w:rPr>
          <w:b/>
          <w:sz w:val="16"/>
        </w:rPr>
        <w:t xml:space="preserve">• </w:t>
      </w:r>
      <w:r>
        <w:rPr>
          <w:sz w:val="16"/>
        </w:rPr>
        <w:t>Implemented a multi-objective reinforcement-learning approach balancing quality, rebuffering, energy, carbon and pedagogy; testing demonstrated 35% energy savings and a 12.5 g CO2 reduction per 45-minute session.</w:t>
      </w:r>
    </w:p>
    <w:p w14:paraId="5F83C2D0">
      <w:pPr>
        <w:spacing w:before="0" w:after="0" w:line="228" w:lineRule="auto"/>
      </w:pPr>
      <w:r>
        <w:rPr>
          <w:b/>
          <w:sz w:val="16"/>
        </w:rPr>
        <w:t>Biometric Staff Attendance &amp; Shift Management System - Project Creator</w:t>
      </w:r>
      <w:r>
        <w:rPr>
          <w:i/>
          <w:sz w:val="16"/>
        </w:rPr>
        <w:t xml:space="preserve">  |  Pan-Atlantic University | Jun 2025</w:t>
      </w:r>
    </w:p>
    <w:p w14:paraId="7D417C9E">
      <w:pPr>
        <w:spacing w:after="0" w:before="0" w:line="228" w:lineRule="auto"/>
        <w:ind w:left="202" w:hanging="158"/>
      </w:pPr>
      <w:r>
        <w:rPr>
          <w:b/>
          <w:sz w:val="16"/>
        </w:rPr>
        <w:t xml:space="preserve">• </w:t>
      </w:r>
      <w:r>
        <w:rPr>
          <w:sz w:val="16"/>
        </w:rPr>
        <w:t>Developed a role-based desktop system with fingerprint authentication, automated attendance tracking, staff/shift management, shift-swap workflows, reporting, CSV roster management and administrative activity logging.</w:t>
      </w:r>
    </w:p>
    <w:p w14:paraId="589B8AC6">
      <w:pPr>
        <w:spacing w:after="0" w:before="0" w:line="228" w:lineRule="auto"/>
        <w:ind w:left="202" w:hanging="158"/>
      </w:pPr>
      <w:r>
        <w:rPr>
          <w:b/>
          <w:sz w:val="16"/>
        </w:rPr>
        <w:t xml:space="preserve">• </w:t>
      </w:r>
      <w:r>
        <w:rPr>
          <w:sz w:val="16"/>
        </w:rPr>
        <w:t>Built separate Administrator, Supervisor and Staff dashboards and integrated a MySQL relational database using JDBC.</w:t>
      </w:r>
    </w:p>
    <w:p w14:paraId="33DA67DC">
      <w:pPr>
        <w:spacing w:before="0" w:after="0" w:line="228" w:lineRule="auto"/>
      </w:pPr>
      <w:r>
        <w:rPr>
          <w:b/>
          <w:sz w:val="16"/>
        </w:rPr>
        <w:t>Tooth Fixers - Project Creator</w:t>
      </w:r>
      <w:r>
        <w:rPr>
          <w:i/>
          <w:sz w:val="16"/>
        </w:rPr>
        <w:t xml:space="preserve">  |  Pan-Atlantic University | Jun 2024</w:t>
      </w:r>
    </w:p>
    <w:p w14:paraId="67508019">
      <w:pPr>
        <w:spacing w:after="0" w:before="0" w:line="228" w:lineRule="auto"/>
        <w:ind w:left="202" w:hanging="158"/>
      </w:pPr>
      <w:r>
        <w:rPr>
          <w:b/>
          <w:sz w:val="16"/>
        </w:rPr>
        <w:t xml:space="preserve">• </w:t>
      </w:r>
      <w:r>
        <w:rPr>
          <w:sz w:val="16"/>
        </w:rPr>
        <w:t>Designed and developed a dental-clinic system supporting CRUD operations for patient records and a responsive interface for staff access across devices.</w:t>
      </w:r>
    </w:p>
    <w:p w14:paraId="0B8F9844">
      <w:pPr>
        <w:pBdr>
          <w:bottom w:val="single" w:color="auto" w:sz="6" w:space="2"/>
        </w:pBdr>
        <w:spacing w:before="50" w:after="20"/>
      </w:pPr>
      <w:r>
        <w:rPr>
          <w:b/>
          <w:sz w:val="17"/>
        </w:rPr>
        <w:t>EDUCATION</w:t>
      </w:r>
    </w:p>
    <w:p w14:paraId="2C141162">
      <w:pPr>
        <w:spacing w:after="0" w:before="0" w:line="228" w:lineRule="auto"/>
      </w:pPr>
      <w:r>
        <w:rPr>
          <w:b/>
          <w:sz w:val="16"/>
        </w:rPr>
        <w:t>Pan-Atlantic University (PAU) - Bachelor of Science (B.Sc.), Computer Science</w:t>
      </w:r>
      <w:r>
        <w:rPr>
          <w:sz w:val="16"/>
        </w:rPr>
        <w:t xml:space="preserve">  |  2022 - 2026</w:t>
      </w:r>
    </w:p>
    <w:p w14:paraId="54F1BB8E">
      <w:pPr>
        <w:spacing w:after="0" w:before="0" w:line="228" w:lineRule="auto"/>
      </w:pPr>
      <w:r>
        <w:rPr>
          <w:sz w:val="16"/>
        </w:rPr>
        <w:t>Lagos, Nigeria</w:t>
      </w:r>
    </w:p>
    <w:p w14:paraId="6C598B70">
      <w:pPr>
        <w:pBdr>
          <w:bottom w:val="single" w:color="auto" w:sz="6" w:space="2"/>
        </w:pBdr>
        <w:spacing w:before="50" w:after="20"/>
      </w:pPr>
      <w:r>
        <w:rPr>
          <w:b/>
          <w:sz w:val="17"/>
        </w:rPr>
        <w:t>LEADERSHIP &amp; ACTIVITIES</w:t>
      </w:r>
    </w:p>
    <w:p w14:paraId="125AB423">
      <w:pPr>
        <w:spacing w:after="0" w:before="0" w:line="228" w:lineRule="auto"/>
        <w:ind w:left="202" w:hanging="158"/>
      </w:pPr>
      <w:r>
        <w:rPr>
          <w:b/>
          <w:sz w:val="16"/>
        </w:rPr>
        <w:t xml:space="preserve">• </w:t>
      </w:r>
      <w:r>
        <w:rPr>
          <w:sz w:val="16"/>
        </w:rPr>
        <w:t>Tech Innovation Club - Participated in coding competitions and guest lectures focused on strengthening technical skills.</w:t>
      </w:r>
    </w:p>
    <w:p w14:paraId="21732B29">
      <w:pPr>
        <w:spacing w:after="0" w:before="0" w:line="228" w:lineRule="auto"/>
        <w:ind w:left="202" w:hanging="158"/>
      </w:pPr>
      <w:r>
        <w:rPr>
          <w:b/>
          <w:sz w:val="16"/>
        </w:rPr>
        <w:t xml:space="preserve">• </w:t>
      </w:r>
      <w:r>
        <w:rPr>
          <w:sz w:val="16"/>
        </w:rPr>
        <w:t xml:space="preserve">Volunteer Coding Mentor - Mentored high-school students in programming fundamentals, including Python and </w:t>
      </w:r>
      <w:r>
        <w:rPr>
          <w:rFonts w:hint="default"/>
          <w:sz w:val="16"/>
          <w:lang w:val="en-US"/>
        </w:rPr>
        <w:t>JavaS</w:t>
      </w:r>
      <w:bookmarkStart w:id="0" w:name="_GoBack"/>
      <w:bookmarkEnd w:id="0"/>
      <w:r>
        <w:rPr>
          <w:rFonts w:hint="default"/>
          <w:sz w:val="16"/>
          <w:lang w:val="en-US"/>
        </w:rPr>
        <w:t>cript</w:t>
      </w:r>
      <w:r>
        <w:rPr>
          <w:sz w:val="16"/>
        </w:rPr>
        <w:t>.</w:t>
      </w:r>
    </w:p>
    <w:sectPr>
      <w:pgSz w:w="12240" w:h="15840"/>
      <w:pgMar w:top="520" w:right="792" w:bottom="480" w:left="79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ptos Display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EBBCCCB"/>
    <w:rsid w:val="7FAB2F6C"/>
    <w:rsid w:val="CFF8D14F"/>
    <w:rsid w:val="FBBFB110"/>
    <w:rsid w:val="FF97D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30" w:line="276" w:lineRule="auto"/>
    </w:pPr>
    <w:rPr>
      <w:rFonts w:ascii="Aptos" w:hAnsi="Aptos" w:eastAsiaTheme="minorEastAsia" w:cstheme="minorBidi"/>
      <w:sz w:val="17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uiPriority w:val="99"/>
    <w:pPr>
      <w:spacing w:after="120"/>
    </w:pPr>
  </w:style>
  <w:style w:type="paragraph" w:styleId="14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semiHidden/>
    <w:unhideWhenUsed/>
    <w:uiPriority w:val="99"/>
    <w:rPr>
      <w:color w:val="0000FF"/>
      <w:u w:val="single"/>
    </w:rPr>
  </w:style>
  <w:style w:type="paragraph" w:styleId="21">
    <w:name w:val="List"/>
    <w:basedOn w:val="1"/>
    <w:unhideWhenUsed/>
    <w:uiPriority w:val="99"/>
    <w:pPr>
      <w:ind w:left="360" w:hanging="360"/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3"/>
    <w:basedOn w:val="1"/>
    <w:unhideWhenUsed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4">
    <w:name w:val="Normal (Web)"/>
    <w:basedOn w:val="1"/>
    <w:semiHidden/>
    <w:unhideWhenUsed/>
    <w:uiPriority w:val="99"/>
    <w:rPr>
      <w:sz w:val="24"/>
      <w:szCs w:val="24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19"/>
    <w:uiPriority w:val="99"/>
  </w:style>
  <w:style w:type="character" w:customStyle="1" w:styleId="138">
    <w:name w:val="Footer Char"/>
    <w:basedOn w:val="11"/>
    <w:link w:val="18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uiPriority w:val="99"/>
  </w:style>
  <w:style w:type="character" w:customStyle="1" w:styleId="147">
    <w:name w:val="Body Text 2 Char"/>
    <w:basedOn w:val="11"/>
    <w:link w:val="14"/>
    <w:uiPriority w:val="99"/>
  </w:style>
  <w:style w:type="character" w:customStyle="1" w:styleId="148">
    <w:name w:val="Body Text 3 Char"/>
    <w:basedOn w:val="11"/>
    <w:link w:val="15"/>
    <w:uiPriority w:val="99"/>
    <w:rPr>
      <w:sz w:val="16"/>
      <w:szCs w:val="16"/>
    </w:rPr>
  </w:style>
  <w:style w:type="character" w:customStyle="1" w:styleId="149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676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2013-12-24T00:15:00Z</dcterms:created>
  <dc:creator>Jesse Charles-Agu</dc:creator>
  <dc:description>generated by python-docx</dc:description>
  <cp:lastModifiedBy>WPS_1780542694</cp:lastModifiedBy>
  <dcterms:modified xsi:type="dcterms:W3CDTF">2026-10-15T03:47:50Z</dcterms:modified>
  <dc:subject>Professional CV</dc:subject>
  <dc:title>Jesse Charles-Agu - CV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A63A0B34BE747D133E7ACA6A2E4EEFDC_42</vt:lpwstr>
  </property>
</Properties>
</file>